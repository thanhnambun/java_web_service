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6BF20">
      <w:pPr>
        <w:pStyle w:val="85"/>
        <w:keepNext w:val="0"/>
        <w:keepLines w:val="0"/>
        <w:widowControl/>
        <w:suppressLineNumbers w:val="0"/>
      </w:pPr>
      <w:r>
        <w:rPr>
          <w:rStyle w:val="92"/>
        </w:rPr>
        <w:t>JPA (Java Persistence API)</w:t>
      </w:r>
      <w:r>
        <w:t xml:space="preserve"> là một đặc tả (specification) trong Java dùng để quản lý dữ liệu giữa ứng dụng Java và cơ sở dữ liệu quan hệ. Thay vì viết các câu lệnh SQL thủ công, JPA cho phép lập trình viên thao tác với cơ sở dữ liệu thông qua các đối tượng Java (entity) bằng cách sử dụng annotation và các phương thức chuẩn. Điều này giúp mã dễ đọc, dễ bảo trì và giảm thiểu lỗi do truy vấn SQL viết tay.</w:t>
      </w:r>
    </w:p>
    <w:p w14:paraId="0786B8F8">
      <w:pPr>
        <w:pStyle w:val="85"/>
        <w:keepNext w:val="0"/>
        <w:keepLines w:val="0"/>
        <w:widowControl/>
        <w:suppressLineNumbers w:val="0"/>
      </w:pPr>
      <w:r>
        <w:t>JPA rất quan trọng trong phát triển ứng dụng Java vì nó cung cấp một cách tiếp cận hướng đối tượng cho việc lưu trữ dữ liệu, tách biệt rõ ràng giữa logic nghiệp vụ và logic truy cập dữ liệu. Ngoài ra, JPA hỗ trợ nhiều nhà cung cấp (provider) như Hibernate, EclipseLink, giúp linh hoạt trong việc lựa chọn công cụ phù hợp. Việc sử dụng JPA giúp tăng năng suất phát triển và đảm bảo tính nhất quán khi làm việc với cơ sở dữ liệu.</w:t>
      </w:r>
    </w:p>
    <w:p w14:paraId="3113BE67">
      <w:bookmarkStart w:id="0" w:name="_GoBack"/>
      <w:bookmarkEnd w:id="0"/>
    </w:p>
    <w:p w14:paraId="62948BBC"/>
    <w:p w14:paraId="32B1EE6D"/>
    <w:p w14:paraId="3A457A14"/>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7D59E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CA03EE"/>
    <w:rsid w:val="2646100F"/>
    <w:rsid w:val="49B91EC0"/>
    <w:rsid w:val="587E2833"/>
    <w:rsid w:val="70CD3B3A"/>
    <w:rsid w:val="717D5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00" w:beforeAutospacing="1" w:after="100" w:afterAutospacing="1" w:line="312" w:lineRule="auto"/>
      <w:ind w:left="720" w:firstLine="720"/>
    </w:pPr>
    <w:rPr>
      <w:rFonts w:asciiTheme="minorHAnsi" w:hAnsiTheme="minorHAnsi" w:eastAsiaTheme="minorEastAsia" w:cstheme="minorBidi"/>
      <w:b/>
      <w:bCs/>
      <w:spacing w:val="14"/>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sz w:val="32"/>
      <w:szCs w:val="32"/>
    </w:rPr>
  </w:style>
  <w:style w:type="paragraph" w:styleId="4">
    <w:name w:val="heading 3"/>
    <w:basedOn w:val="1"/>
    <w:next w:val="1"/>
    <w:semiHidden/>
    <w:unhideWhenUsed/>
    <w:qFormat/>
    <w:uiPriority w:val="0"/>
    <w:pPr>
      <w:keepNext/>
      <w:keepLines/>
      <w:spacing w:before="260" w:after="260" w:line="416" w:lineRule="auto"/>
      <w:outlineLvl w:val="2"/>
    </w:pPr>
    <w:rPr>
      <w:sz w:val="32"/>
      <w:szCs w:val="32"/>
    </w:rPr>
  </w:style>
  <w:style w:type="paragraph" w:styleId="5">
    <w:name w:val="heading 4"/>
    <w:basedOn w:val="1"/>
    <w:next w:val="1"/>
    <w:semiHidden/>
    <w:unhideWhenUsed/>
    <w:qFormat/>
    <w:uiPriority w:val="0"/>
    <w:pPr>
      <w:keepNext/>
      <w:keepLines/>
      <w:spacing w:before="280" w:after="290" w:line="376" w:lineRule="auto"/>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2025-07-09T00:54:00Z</dcterms:created>
  <dc:creator>nambu</dc:creator>
  <cp:lastModifiedBy>nambu</cp:lastModifiedBy>
  <dcterms:modified xsi:type="dcterms:W3CDTF">2025-07-09T00:54:53Z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0117C06B9AF34662B9FF9213EDBAD785_11</vt:lpwstr>
  </property>
</Properties>
</file>