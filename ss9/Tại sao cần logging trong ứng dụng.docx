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A3A7B">
      <w:pPr>
        <w:pStyle w:val="4"/>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b/>
          <w:bCs/>
          <w:sz w:val="24"/>
          <w:szCs w:val="24"/>
        </w:rPr>
        <w:t>Tại sao cần logging trong ứng dụng?</w:t>
      </w:r>
      <w:bookmarkStart w:id="0" w:name="_GoBack"/>
      <w:bookmarkEnd w:id="0"/>
    </w:p>
    <w:p w14:paraId="127FCC1C">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Logging rất quan trọng trong phát triển và vận hành phần mềm vì những lý do sau:</w:t>
      </w:r>
    </w:p>
    <w:p w14:paraId="29F004C0">
      <w:pPr>
        <w:pStyle w:val="85"/>
        <w:keepNext w:val="0"/>
        <w:keepLines w:val="0"/>
        <w:widowControl/>
        <w:suppressLineNumbers w:val="0"/>
        <w:ind w:left="720"/>
        <w:rPr>
          <w:rFonts w:hint="default" w:ascii="Times New Roman" w:hAnsi="Times New Roman" w:cs="Times New Roman"/>
          <w:sz w:val="24"/>
          <w:szCs w:val="24"/>
        </w:rPr>
      </w:pPr>
      <w:r>
        <w:rPr>
          <w:rStyle w:val="92"/>
          <w:rFonts w:hint="default" w:ascii="Times New Roman" w:hAnsi="Times New Roman" w:cs="Times New Roman"/>
          <w:sz w:val="24"/>
          <w:szCs w:val="24"/>
        </w:rPr>
        <w:t>Hỗ trợ gỡ lỗi (Debugging):</w:t>
      </w:r>
      <w:r>
        <w:rPr>
          <w:rFonts w:hint="default" w:ascii="Times New Roman" w:hAnsi="Times New Roman" w:cs="Times New Roman"/>
          <w:sz w:val="24"/>
          <w:szCs w:val="24"/>
        </w:rPr>
        <w:br w:type="textWrapping"/>
      </w:r>
      <w:r>
        <w:rPr>
          <w:rFonts w:hint="default" w:ascii="Times New Roman" w:hAnsi="Times New Roman" w:cs="Times New Roman"/>
          <w:sz w:val="24"/>
          <w:szCs w:val="24"/>
        </w:rPr>
        <w:t>Log giúp lập trình viên dễ dàng xác định nguyên nhân gây ra lỗi bằng cách theo dõi chuỗi sự kiện dẫn đến lỗi. Việc đọc log giúp hiểu được trạng thái nội bộ của ứng dụng tại thời điểm gặp sự cố.</w:t>
      </w:r>
    </w:p>
    <w:p w14:paraId="0667CF20">
      <w:pPr>
        <w:pStyle w:val="85"/>
        <w:keepNext w:val="0"/>
        <w:keepLines w:val="0"/>
        <w:widowControl/>
        <w:suppressLineNumbers w:val="0"/>
        <w:ind w:left="720"/>
        <w:rPr>
          <w:rFonts w:hint="default" w:ascii="Times New Roman" w:hAnsi="Times New Roman" w:cs="Times New Roman"/>
          <w:sz w:val="24"/>
          <w:szCs w:val="24"/>
        </w:rPr>
      </w:pPr>
      <w:r>
        <w:rPr>
          <w:rStyle w:val="92"/>
          <w:rFonts w:hint="default" w:ascii="Times New Roman" w:hAnsi="Times New Roman" w:cs="Times New Roman"/>
          <w:sz w:val="24"/>
          <w:szCs w:val="24"/>
        </w:rPr>
        <w:t>Giám sát và phân tích hệ thống:</w:t>
      </w:r>
      <w:r>
        <w:rPr>
          <w:rFonts w:hint="default" w:ascii="Times New Roman" w:hAnsi="Times New Roman" w:cs="Times New Roman"/>
          <w:sz w:val="24"/>
          <w:szCs w:val="24"/>
        </w:rPr>
        <w:br w:type="textWrapping"/>
      </w:r>
      <w:r>
        <w:rPr>
          <w:rFonts w:hint="default" w:ascii="Times New Roman" w:hAnsi="Times New Roman" w:cs="Times New Roman"/>
          <w:sz w:val="24"/>
          <w:szCs w:val="24"/>
        </w:rPr>
        <w:t>Trong môi trường thực tế, log giúp quản trị viên theo dõi hiệu suất, lưu lượng truy cập, trạng thái hoạt động và các cảnh báo bất thường của hệ thống. Điều này giúp phát hiện sớm các vấn đề tiềm ẩn.</w:t>
      </w:r>
    </w:p>
    <w:p w14:paraId="6E4F4228">
      <w:pPr>
        <w:pStyle w:val="85"/>
        <w:keepNext w:val="0"/>
        <w:keepLines w:val="0"/>
        <w:widowControl/>
        <w:suppressLineNumbers w:val="0"/>
        <w:ind w:left="720"/>
        <w:rPr>
          <w:rFonts w:hint="default" w:ascii="Times New Roman" w:hAnsi="Times New Roman" w:cs="Times New Roman"/>
          <w:sz w:val="24"/>
          <w:szCs w:val="24"/>
        </w:rPr>
      </w:pPr>
      <w:r>
        <w:rPr>
          <w:rStyle w:val="92"/>
          <w:rFonts w:hint="default" w:ascii="Times New Roman" w:hAnsi="Times New Roman" w:cs="Times New Roman"/>
          <w:sz w:val="24"/>
          <w:szCs w:val="24"/>
        </w:rPr>
        <w:t>Lưu vết hoạt động của người dùng và hệ thống:</w:t>
      </w:r>
      <w:r>
        <w:rPr>
          <w:rFonts w:hint="default" w:ascii="Times New Roman" w:hAnsi="Times New Roman" w:cs="Times New Roman"/>
          <w:sz w:val="24"/>
          <w:szCs w:val="24"/>
        </w:rPr>
        <w:br w:type="textWrapping"/>
      </w:r>
      <w:r>
        <w:rPr>
          <w:rFonts w:hint="default" w:ascii="Times New Roman" w:hAnsi="Times New Roman" w:cs="Times New Roman"/>
          <w:sz w:val="24"/>
          <w:szCs w:val="24"/>
        </w:rPr>
        <w:t>Logging giúp ghi nhận lại các hành động quan trọng như đăng nhập, thay đổi dữ liệu, truy cập API… Điều này rất hữu ích cho việc kiểm toán, bảo mật và truy cứu trách nhiệm khi cần thiết.</w:t>
      </w:r>
    </w:p>
    <w:p w14:paraId="3113BE67"/>
    <w:p w14:paraId="62948BBC"/>
    <w:p w14:paraId="32B1EE6D"/>
    <w:p w14:paraId="3A457A14"/>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BE66D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CA03EE"/>
    <w:rsid w:val="2646100F"/>
    <w:rsid w:val="49B91EC0"/>
    <w:rsid w:val="587E2833"/>
    <w:rsid w:val="58BE66DB"/>
    <w:rsid w:val="70CD3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00" w:beforeAutospacing="1" w:after="100" w:afterAutospacing="1" w:line="312" w:lineRule="auto"/>
      <w:ind w:left="720" w:firstLine="720"/>
    </w:pPr>
    <w:rPr>
      <w:rFonts w:asciiTheme="minorHAnsi" w:hAnsiTheme="minorHAnsi" w:eastAsiaTheme="minorEastAsia" w:cstheme="minorBidi"/>
      <w:b/>
      <w:bCs/>
      <w:spacing w:val="14"/>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sz w:val="28"/>
      <w:szCs w:val="28"/>
    </w:rPr>
  </w:style>
  <w:style w:type="paragraph" w:styleId="6">
    <w:name w:val="heading 5"/>
    <w:basedOn w:val="1"/>
    <w:next w:val="1"/>
    <w:semiHidden/>
    <w:unhideWhenUsed/>
    <w:qFormat/>
    <w:uiPriority w:val="0"/>
    <w:pPr>
      <w:keepNext/>
      <w:keepLines/>
      <w:spacing w:before="280" w:after="290" w:line="376" w:lineRule="auto"/>
      <w:outlineLvl w:val="4"/>
    </w:pPr>
    <w:rPr>
      <w:sz w:val="28"/>
      <w:szCs w:val="28"/>
    </w:rPr>
  </w:style>
  <w:style w:type="paragraph" w:styleId="7">
    <w:name w:val="heading 6"/>
    <w:basedOn w:val="1"/>
    <w:next w:val="1"/>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2025-07-20T22:44:00Z</dcterms:created>
  <dc:creator>nambu</dc:creator>
  <cp:lastModifiedBy>Thành Nam Nguyễn</cp:lastModifiedBy>
  <dcterms:modified xsi:type="dcterms:W3CDTF">2025-07-20T22:45:01Z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F09DD2AFC87848FC8AB4C1751DD57DC0_11</vt:lpwstr>
  </property>
</Properties>
</file>